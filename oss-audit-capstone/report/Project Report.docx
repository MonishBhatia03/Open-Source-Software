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B57EA">
      <w:pPr>
        <w:jc w:val="center"/>
        <w:rPr>
          <w:b/>
          <w:sz w:val="72"/>
          <w:szCs w:val="72"/>
        </w:rPr>
      </w:pPr>
      <w:r>
        <w:rPr>
          <w:b/>
          <w:sz w:val="72"/>
          <w:szCs w:val="72"/>
        </w:rPr>
        <w:t>OPEN SOURCE SOFTWARE</w:t>
      </w:r>
    </w:p>
    <w:p w14:paraId="3F8ECF42">
      <w:pPr>
        <w:jc w:val="center"/>
        <w:rPr>
          <w:b/>
          <w:sz w:val="56"/>
          <w:szCs w:val="56"/>
        </w:rPr>
      </w:pPr>
    </w:p>
    <w:p w14:paraId="28CFA76C">
      <w:pPr>
        <w:jc w:val="center"/>
        <w:rPr>
          <w:b/>
          <w:sz w:val="56"/>
          <w:szCs w:val="56"/>
        </w:rPr>
      </w:pPr>
      <w:r>
        <w:rPr>
          <w:b/>
          <w:sz w:val="56"/>
          <w:szCs w:val="56"/>
        </w:rPr>
        <w:t>Open Source Audit Capstone Project</w:t>
      </w:r>
    </w:p>
    <w:p w14:paraId="0F079862">
      <w:pPr>
        <w:jc w:val="center"/>
        <w:rPr>
          <w:sz w:val="56"/>
          <w:szCs w:val="56"/>
        </w:rPr>
      </w:pPr>
    </w:p>
    <w:p w14:paraId="4156B160">
      <w:bookmarkStart w:id="0" w:name="_GoBack"/>
    </w:p>
    <w:bookmarkEnd w:id="0"/>
    <w:p w14:paraId="35DF933B">
      <w:pPr>
        <w:rPr>
          <w:rFonts w:hint="default"/>
          <w:sz w:val="36"/>
          <w:szCs w:val="36"/>
          <w:lang w:val="en-US"/>
        </w:rPr>
      </w:pPr>
      <w:r>
        <w:rPr>
          <w:sz w:val="36"/>
          <w:szCs w:val="36"/>
        </w:rPr>
        <w:t xml:space="preserve">Student Name: </w:t>
      </w:r>
      <w:r>
        <w:rPr>
          <w:rFonts w:hint="default"/>
          <w:sz w:val="36"/>
          <w:szCs w:val="36"/>
          <w:lang w:val="en-US"/>
        </w:rPr>
        <w:t>Monish Bhatia</w:t>
      </w:r>
    </w:p>
    <w:p w14:paraId="5D2012BA">
      <w:pPr>
        <w:rPr>
          <w:rFonts w:hint="default"/>
          <w:sz w:val="36"/>
          <w:szCs w:val="36"/>
          <w:lang w:val="en-US"/>
        </w:rPr>
      </w:pPr>
      <w:r>
        <w:rPr>
          <w:rFonts w:hint="default"/>
          <w:sz w:val="36"/>
          <w:szCs w:val="36"/>
          <w:lang w:val="en-US"/>
        </w:rPr>
        <w:t xml:space="preserve">Registration </w:t>
      </w:r>
      <w:r>
        <w:rPr>
          <w:sz w:val="36"/>
          <w:szCs w:val="36"/>
        </w:rPr>
        <w:t>Number: 24B</w:t>
      </w:r>
      <w:r>
        <w:rPr>
          <w:rFonts w:hint="default"/>
          <w:sz w:val="36"/>
          <w:szCs w:val="36"/>
          <w:lang w:val="en-US"/>
        </w:rPr>
        <w:t>AI10772</w:t>
      </w:r>
    </w:p>
    <w:p w14:paraId="327B50AC">
      <w:pPr>
        <w:rPr>
          <w:sz w:val="36"/>
          <w:szCs w:val="36"/>
        </w:rPr>
      </w:pPr>
      <w:r>
        <w:rPr>
          <w:sz w:val="36"/>
          <w:szCs w:val="36"/>
        </w:rPr>
        <w:t>Chosen Open Source Software: Git</w:t>
      </w:r>
    </w:p>
    <w:p w14:paraId="3FD2ADED">
      <w:r>
        <w:br w:type="page"/>
      </w:r>
    </w:p>
    <w:p w14:paraId="75D628CF">
      <w:pPr>
        <w:pStyle w:val="2"/>
        <w:rPr>
          <w:sz w:val="48"/>
          <w:szCs w:val="48"/>
        </w:rPr>
      </w:pPr>
      <w:r>
        <w:rPr>
          <w:sz w:val="48"/>
          <w:szCs w:val="48"/>
        </w:rPr>
        <w:t>Part A — Origin and Philosophy</w:t>
      </w:r>
    </w:p>
    <w:p w14:paraId="3F43253C"/>
    <w:p w14:paraId="06108908"/>
    <w:p w14:paraId="628E088A">
      <w:pPr>
        <w:pStyle w:val="3"/>
        <w:rPr>
          <w:sz w:val="24"/>
          <w:szCs w:val="24"/>
        </w:rPr>
      </w:pPr>
      <w:r>
        <w:rPr>
          <w:sz w:val="24"/>
          <w:szCs w:val="24"/>
        </w:rPr>
        <w:t>A1. Problem this software was created to solve</w:t>
      </w:r>
    </w:p>
    <w:p w14:paraId="7DEA7EBB">
      <w:pPr>
        <w:rPr>
          <w:sz w:val="24"/>
          <w:szCs w:val="24"/>
        </w:rPr>
      </w:pPr>
      <w:r>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pPr>
        <w:rPr>
          <w:sz w:val="24"/>
          <w:szCs w:val="24"/>
        </w:rPr>
      </w:pPr>
      <w:r>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pPr>
        <w:rPr>
          <w:sz w:val="24"/>
          <w:szCs w:val="24"/>
        </w:rPr>
      </w:pPr>
      <w:r>
        <w:rPr>
          <w:sz w:val="24"/>
          <w:szCs w:val="24"/>
        </w:rPr>
        <w:t>The philosophy behind Git aligns with open source principles. Developers can inspect, modify, and share improvements. This promotes transparency, collaboration, and innovation. Git quickly became the standard version control system used by developers worldwide.</w:t>
      </w:r>
    </w:p>
    <w:p w14:paraId="73338B47">
      <w:pPr>
        <w:pStyle w:val="3"/>
        <w:rPr>
          <w:sz w:val="24"/>
          <w:szCs w:val="24"/>
        </w:rPr>
      </w:pPr>
      <w:r>
        <w:rPr>
          <w:sz w:val="24"/>
          <w:szCs w:val="24"/>
        </w:rPr>
        <w:t>A2. License Analysis</w:t>
      </w:r>
    </w:p>
    <w:p w14:paraId="1B730D91">
      <w:pPr>
        <w:rPr>
          <w:sz w:val="24"/>
          <w:szCs w:val="24"/>
        </w:rPr>
      </w:pPr>
      <w:r>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pPr>
        <w:rPr>
          <w:sz w:val="24"/>
          <w:szCs w:val="24"/>
        </w:rPr>
      </w:pPr>
      <w:r>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pPr>
        <w:rPr>
          <w:sz w:val="24"/>
          <w:szCs w:val="24"/>
        </w:rPr>
      </w:pPr>
      <w:r>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pPr>
        <w:pStyle w:val="3"/>
        <w:rPr>
          <w:sz w:val="24"/>
          <w:szCs w:val="24"/>
        </w:rPr>
      </w:pPr>
      <w:r>
        <w:rPr>
          <w:sz w:val="24"/>
          <w:szCs w:val="24"/>
        </w:rPr>
        <w:t>A3. Ethics of Open Source</w:t>
      </w:r>
    </w:p>
    <w:p w14:paraId="3F642E8D">
      <w:pPr>
        <w:rPr>
          <w:sz w:val="24"/>
          <w:szCs w:val="24"/>
        </w:rPr>
      </w:pPr>
      <w:r>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pPr>
        <w:rPr>
          <w:sz w:val="24"/>
          <w:szCs w:val="24"/>
        </w:rPr>
      </w:pPr>
      <w:r>
        <w:rPr>
          <w:sz w:val="24"/>
          <w:szCs w:val="24"/>
        </w:rPr>
        <w:t>However, some companies build commercial products on open source without contributing back. This raises ethical questions about fairness. Many organizations now contribute to Git development to support ecosystem growth.</w:t>
      </w:r>
    </w:p>
    <w:p w14:paraId="103339E2">
      <w:pPr>
        <w:rPr>
          <w:sz w:val="24"/>
          <w:szCs w:val="24"/>
        </w:rPr>
      </w:pPr>
      <w:r>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r>
        <w:br w:type="page"/>
      </w:r>
    </w:p>
    <w:p w14:paraId="75E8ED0A">
      <w:pPr>
        <w:pStyle w:val="2"/>
        <w:rPr>
          <w:sz w:val="48"/>
          <w:szCs w:val="48"/>
        </w:rPr>
      </w:pPr>
      <w:r>
        <w:rPr>
          <w:sz w:val="48"/>
          <w:szCs w:val="48"/>
        </w:rPr>
        <w:t>Part B — Linux Footprint</w:t>
      </w:r>
    </w:p>
    <w:p w14:paraId="74FBBBF3"/>
    <w:p w14:paraId="03DA852C">
      <w:pPr>
        <w:rPr>
          <w:sz w:val="24"/>
          <w:szCs w:val="24"/>
        </w:rPr>
      </w:pPr>
      <w:r>
        <w:rPr>
          <w:sz w:val="24"/>
          <w:szCs w:val="24"/>
        </w:rPr>
        <w:t>Git can be installed on Linux using package managers such as apt, yum, or dnf. For Ubuntu systems, installation command is: sudo apt install git. This downloads binaries and required dependencies.</w:t>
      </w:r>
    </w:p>
    <w:p w14:paraId="71338D79">
      <w:pPr>
        <w:rPr>
          <w:sz w:val="24"/>
          <w:szCs w:val="24"/>
        </w:rPr>
      </w:pPr>
      <w:r>
        <w:rPr>
          <w:sz w:val="24"/>
          <w:szCs w:val="24"/>
        </w:rPr>
        <w:t>After installation, Git binaries are located in /usr/bin/git. Global configuration file is stored in /etc/gitconfig. User configuration is stored in ~/.gitconfig. Repository-specific configuration exists inside .git directory.</w:t>
      </w:r>
    </w:p>
    <w:p w14:paraId="61C74667">
      <w:pPr>
        <w:rPr>
          <w:sz w:val="24"/>
          <w:szCs w:val="24"/>
        </w:rPr>
      </w:pPr>
      <w:r>
        <w:rPr>
          <w:sz w:val="24"/>
          <w:szCs w:val="24"/>
        </w:rPr>
        <w:t>Git does not run as background service. It runs as user-level command. This improves security because no persistent daemon is required. Permissions depend on repository directory ownership.</w:t>
      </w:r>
    </w:p>
    <w:p w14:paraId="34E4C98A">
      <w:pPr>
        <w:rPr>
          <w:sz w:val="24"/>
          <w:szCs w:val="24"/>
        </w:rPr>
      </w:pPr>
      <w:r>
        <w:rPr>
          <w:sz w:val="24"/>
          <w:szCs w:val="24"/>
        </w:rPr>
        <w:t>Updates are delivered via package manager. Community contributors submit patches. Maintainers review and merge changes. Linux distributions package updates for users.</w:t>
      </w:r>
    </w:p>
    <w:p w14:paraId="48149118">
      <w:r>
        <w:br w:type="page"/>
      </w:r>
    </w:p>
    <w:p w14:paraId="580F1704">
      <w:pPr>
        <w:pStyle w:val="2"/>
        <w:rPr>
          <w:sz w:val="48"/>
          <w:szCs w:val="48"/>
        </w:rPr>
      </w:pPr>
      <w:r>
        <w:rPr>
          <w:sz w:val="48"/>
          <w:szCs w:val="48"/>
        </w:rPr>
        <w:t>Part C — FOSS Ecosystem</w:t>
      </w:r>
    </w:p>
    <w:p w14:paraId="3337C0A8"/>
    <w:p w14:paraId="55F2D15D">
      <w:pPr>
        <w:rPr>
          <w:sz w:val="24"/>
          <w:szCs w:val="24"/>
        </w:rPr>
      </w:pPr>
      <w:r>
        <w:rPr>
          <w:sz w:val="24"/>
          <w:szCs w:val="24"/>
        </w:rPr>
        <w:t>Git forms foundation of modern development workflows. Platforms such as GitHub, GitLab, and Bitbucket rely on Git repositories. These platforms add collaboration features such as pull requests.</w:t>
      </w:r>
    </w:p>
    <w:p w14:paraId="5F56BF9D">
      <w:pPr>
        <w:rPr>
          <w:sz w:val="24"/>
          <w:szCs w:val="24"/>
        </w:rPr>
      </w:pPr>
      <w:r>
        <w:rPr>
          <w:sz w:val="24"/>
          <w:szCs w:val="24"/>
        </w:rPr>
        <w:t>Git integrates with CI/CD tools including Jenkins, GitHub Actions, and GitLab CI. This enables automated testing and deployment.</w:t>
      </w:r>
    </w:p>
    <w:p w14:paraId="1E01DA48">
      <w:pPr>
        <w:rPr>
          <w:sz w:val="24"/>
          <w:szCs w:val="24"/>
        </w:rPr>
      </w:pPr>
      <w:r>
        <w:rPr>
          <w:sz w:val="24"/>
          <w:szCs w:val="24"/>
        </w:rPr>
        <w:t>Git depends on open source libraries such as curl, OpenSSL, and zlib. These libraries handle networking and compression.</w:t>
      </w:r>
    </w:p>
    <w:p w14:paraId="481FB361">
      <w:pPr>
        <w:rPr>
          <w:sz w:val="24"/>
          <w:szCs w:val="24"/>
        </w:rPr>
      </w:pPr>
      <w:r>
        <w:rPr>
          <w:sz w:val="24"/>
          <w:szCs w:val="24"/>
        </w:rPr>
        <w:t>Community support includes mailing lists, documentation, and conferences. Git is maintained by distributed contributors and core maintainers.</w:t>
      </w:r>
    </w:p>
    <w:p w14:paraId="03316510">
      <w:r>
        <w:br w:type="page"/>
      </w:r>
    </w:p>
    <w:p w14:paraId="18FEBB9B">
      <w:pPr>
        <w:pStyle w:val="2"/>
        <w:rPr>
          <w:sz w:val="48"/>
          <w:szCs w:val="48"/>
        </w:rPr>
      </w:pPr>
      <w:r>
        <w:rPr>
          <w:sz w:val="48"/>
          <w:szCs w:val="48"/>
        </w:rPr>
        <w:t>Part D — Open Source vs Proprietary</w:t>
      </w:r>
    </w:p>
    <w:p w14:paraId="081BA413"/>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9D8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4F26AD6F">
            <w:pPr>
              <w:spacing w:after="0" w:line="240" w:lineRule="auto"/>
              <w:rPr>
                <w:sz w:val="24"/>
                <w:szCs w:val="24"/>
              </w:rPr>
            </w:pPr>
          </w:p>
        </w:tc>
      </w:tr>
      <w:tr w14:paraId="46E5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5F30DFD">
              <w:tblPrEx>
                <w:tblCellMar>
                  <w:top w:w="0" w:type="dxa"/>
                  <w:left w:w="108" w:type="dxa"/>
                  <w:bottom w:w="0" w:type="dxa"/>
                  <w:right w:w="108" w:type="dxa"/>
                </w:tblCellMar>
              </w:tblPrEx>
              <w:tc>
                <w:tcPr>
                  <w:tcW w:w="2880" w:type="dxa"/>
                </w:tcPr>
                <w:p w14:paraId="1D6185C0">
                  <w:pPr>
                    <w:rPr>
                      <w:sz w:val="24"/>
                      <w:szCs w:val="24"/>
                    </w:rPr>
                  </w:pPr>
                  <w:r>
                    <w:rPr>
                      <w:sz w:val="24"/>
                      <w:szCs w:val="24"/>
                    </w:rPr>
                    <w:t>Dimension</w:t>
                  </w:r>
                </w:p>
              </w:tc>
              <w:tc>
                <w:tcPr>
                  <w:tcW w:w="2880" w:type="dxa"/>
                </w:tcPr>
                <w:p w14:paraId="4154C668">
                  <w:pPr>
                    <w:rPr>
                      <w:sz w:val="24"/>
                      <w:szCs w:val="24"/>
                    </w:rPr>
                  </w:pPr>
                  <w:r>
                    <w:rPr>
                      <w:sz w:val="24"/>
                      <w:szCs w:val="24"/>
                    </w:rPr>
                    <w:t>Git</w:t>
                  </w:r>
                </w:p>
              </w:tc>
              <w:tc>
                <w:tcPr>
                  <w:tcW w:w="2880" w:type="dxa"/>
                </w:tcPr>
                <w:p w14:paraId="6C4C4B56">
                  <w:pPr>
                    <w:rPr>
                      <w:sz w:val="24"/>
                      <w:szCs w:val="24"/>
                    </w:rPr>
                  </w:pPr>
                  <w:r>
                    <w:rPr>
                      <w:sz w:val="24"/>
                      <w:szCs w:val="24"/>
                    </w:rPr>
                    <w:t>Proprietary (e.g., BitKeeper)</w:t>
                  </w:r>
                </w:p>
              </w:tc>
            </w:tr>
            <w:tr w14:paraId="3B024070">
              <w:tblPrEx>
                <w:tblCellMar>
                  <w:top w:w="0" w:type="dxa"/>
                  <w:left w:w="108" w:type="dxa"/>
                  <w:bottom w:w="0" w:type="dxa"/>
                  <w:right w:w="108" w:type="dxa"/>
                </w:tblCellMar>
              </w:tblPrEx>
              <w:tc>
                <w:tcPr>
                  <w:tcW w:w="2880" w:type="dxa"/>
                </w:tcPr>
                <w:p w14:paraId="186C848B">
                  <w:pPr>
                    <w:rPr>
                      <w:sz w:val="24"/>
                      <w:szCs w:val="24"/>
                    </w:rPr>
                  </w:pPr>
                  <w:r>
                    <w:rPr>
                      <w:sz w:val="24"/>
                      <w:szCs w:val="24"/>
                    </w:rPr>
                    <w:t>Cost</w:t>
                  </w:r>
                </w:p>
              </w:tc>
              <w:tc>
                <w:tcPr>
                  <w:tcW w:w="2880" w:type="dxa"/>
                </w:tcPr>
                <w:p w14:paraId="162595FA">
                  <w:pPr>
                    <w:rPr>
                      <w:sz w:val="24"/>
                      <w:szCs w:val="24"/>
                    </w:rPr>
                  </w:pPr>
                  <w:r>
                    <w:rPr>
                      <w:sz w:val="24"/>
                      <w:szCs w:val="24"/>
                    </w:rPr>
                    <w:t>Free</w:t>
                  </w:r>
                </w:p>
              </w:tc>
              <w:tc>
                <w:tcPr>
                  <w:tcW w:w="2880" w:type="dxa"/>
                </w:tcPr>
                <w:p w14:paraId="3AF74441">
                  <w:pPr>
                    <w:rPr>
                      <w:sz w:val="24"/>
                      <w:szCs w:val="24"/>
                    </w:rPr>
                  </w:pPr>
                  <w:r>
                    <w:rPr>
                      <w:sz w:val="24"/>
                      <w:szCs w:val="24"/>
                    </w:rPr>
                    <w:t>Paid</w:t>
                  </w:r>
                </w:p>
              </w:tc>
            </w:tr>
            <w:tr w14:paraId="73B3E928">
              <w:tblPrEx>
                <w:tblCellMar>
                  <w:top w:w="0" w:type="dxa"/>
                  <w:left w:w="108" w:type="dxa"/>
                  <w:bottom w:w="0" w:type="dxa"/>
                  <w:right w:w="108" w:type="dxa"/>
                </w:tblCellMar>
              </w:tblPrEx>
              <w:tc>
                <w:tcPr>
                  <w:tcW w:w="2880" w:type="dxa"/>
                </w:tcPr>
                <w:p w14:paraId="606EE5D2">
                  <w:pPr>
                    <w:rPr>
                      <w:sz w:val="24"/>
                      <w:szCs w:val="24"/>
                    </w:rPr>
                  </w:pPr>
                  <w:r>
                    <w:rPr>
                      <w:sz w:val="24"/>
                      <w:szCs w:val="24"/>
                    </w:rPr>
                    <w:t>Source Code</w:t>
                  </w:r>
                </w:p>
              </w:tc>
              <w:tc>
                <w:tcPr>
                  <w:tcW w:w="2880" w:type="dxa"/>
                </w:tcPr>
                <w:p w14:paraId="1973A107">
                  <w:pPr>
                    <w:rPr>
                      <w:sz w:val="24"/>
                      <w:szCs w:val="24"/>
                    </w:rPr>
                  </w:pPr>
                  <w:r>
                    <w:rPr>
                      <w:sz w:val="24"/>
                      <w:szCs w:val="24"/>
                    </w:rPr>
                    <w:t>Available</w:t>
                  </w:r>
                </w:p>
              </w:tc>
              <w:tc>
                <w:tcPr>
                  <w:tcW w:w="2880" w:type="dxa"/>
                </w:tcPr>
                <w:p w14:paraId="03F54710">
                  <w:pPr>
                    <w:rPr>
                      <w:sz w:val="24"/>
                      <w:szCs w:val="24"/>
                    </w:rPr>
                  </w:pPr>
                  <w:r>
                    <w:rPr>
                      <w:sz w:val="24"/>
                      <w:szCs w:val="24"/>
                    </w:rPr>
                    <w:t>Closed</w:t>
                  </w:r>
                </w:p>
              </w:tc>
            </w:tr>
            <w:tr w14:paraId="32688DFD">
              <w:tblPrEx>
                <w:tblCellMar>
                  <w:top w:w="0" w:type="dxa"/>
                  <w:left w:w="108" w:type="dxa"/>
                  <w:bottom w:w="0" w:type="dxa"/>
                  <w:right w:w="108" w:type="dxa"/>
                </w:tblCellMar>
              </w:tblPrEx>
              <w:tc>
                <w:tcPr>
                  <w:tcW w:w="2880" w:type="dxa"/>
                </w:tcPr>
                <w:p w14:paraId="58049426">
                  <w:pPr>
                    <w:rPr>
                      <w:sz w:val="24"/>
                      <w:szCs w:val="24"/>
                    </w:rPr>
                  </w:pPr>
                  <w:r>
                    <w:rPr>
                      <w:sz w:val="24"/>
                      <w:szCs w:val="24"/>
                    </w:rPr>
                    <w:t>Modification</w:t>
                  </w:r>
                </w:p>
              </w:tc>
              <w:tc>
                <w:tcPr>
                  <w:tcW w:w="2880" w:type="dxa"/>
                </w:tcPr>
                <w:p w14:paraId="42B44FF2">
                  <w:pPr>
                    <w:rPr>
                      <w:sz w:val="24"/>
                      <w:szCs w:val="24"/>
                    </w:rPr>
                  </w:pPr>
                  <w:r>
                    <w:rPr>
                      <w:sz w:val="24"/>
                      <w:szCs w:val="24"/>
                    </w:rPr>
                    <w:t>Allowed</w:t>
                  </w:r>
                </w:p>
              </w:tc>
              <w:tc>
                <w:tcPr>
                  <w:tcW w:w="2880" w:type="dxa"/>
                </w:tcPr>
                <w:p w14:paraId="1A6BBE19">
                  <w:pPr>
                    <w:rPr>
                      <w:sz w:val="24"/>
                      <w:szCs w:val="24"/>
                    </w:rPr>
                  </w:pPr>
                  <w:r>
                    <w:rPr>
                      <w:sz w:val="24"/>
                      <w:szCs w:val="24"/>
                    </w:rPr>
                    <w:t>Restricted</w:t>
                  </w:r>
                </w:p>
              </w:tc>
            </w:tr>
            <w:tr w14:paraId="7933BFEB">
              <w:tblPrEx>
                <w:tblCellMar>
                  <w:top w:w="0" w:type="dxa"/>
                  <w:left w:w="108" w:type="dxa"/>
                  <w:bottom w:w="0" w:type="dxa"/>
                  <w:right w:w="108" w:type="dxa"/>
                </w:tblCellMar>
              </w:tblPrEx>
              <w:tc>
                <w:tcPr>
                  <w:tcW w:w="2880" w:type="dxa"/>
                </w:tcPr>
                <w:p w14:paraId="701BF2A2">
                  <w:pPr>
                    <w:rPr>
                      <w:sz w:val="24"/>
                      <w:szCs w:val="24"/>
                    </w:rPr>
                  </w:pPr>
                  <w:r>
                    <w:rPr>
                      <w:sz w:val="24"/>
                      <w:szCs w:val="24"/>
                    </w:rPr>
                    <w:t>Community</w:t>
                  </w:r>
                </w:p>
              </w:tc>
              <w:tc>
                <w:tcPr>
                  <w:tcW w:w="2880" w:type="dxa"/>
                </w:tcPr>
                <w:p w14:paraId="7B3814E1">
                  <w:pPr>
                    <w:rPr>
                      <w:sz w:val="24"/>
                      <w:szCs w:val="24"/>
                    </w:rPr>
                  </w:pPr>
                  <w:r>
                    <w:rPr>
                      <w:sz w:val="24"/>
                      <w:szCs w:val="24"/>
                    </w:rPr>
                    <w:t>Large</w:t>
                  </w:r>
                </w:p>
              </w:tc>
              <w:tc>
                <w:tcPr>
                  <w:tcW w:w="2880" w:type="dxa"/>
                </w:tcPr>
                <w:p w14:paraId="3185E876">
                  <w:pPr>
                    <w:rPr>
                      <w:sz w:val="24"/>
                      <w:szCs w:val="24"/>
                    </w:rPr>
                  </w:pPr>
                  <w:r>
                    <w:rPr>
                      <w:sz w:val="24"/>
                      <w:szCs w:val="24"/>
                    </w:rPr>
                    <w:t>Limited</w:t>
                  </w:r>
                </w:p>
              </w:tc>
            </w:tr>
            <w:tr w14:paraId="658AE698">
              <w:tblPrEx>
                <w:tblCellMar>
                  <w:top w:w="0" w:type="dxa"/>
                  <w:left w:w="108" w:type="dxa"/>
                  <w:bottom w:w="0" w:type="dxa"/>
                  <w:right w:w="108" w:type="dxa"/>
                </w:tblCellMar>
              </w:tblPrEx>
              <w:tc>
                <w:tcPr>
                  <w:tcW w:w="2880" w:type="dxa"/>
                </w:tcPr>
                <w:p w14:paraId="51569E65">
                  <w:pPr>
                    <w:rPr>
                      <w:sz w:val="24"/>
                      <w:szCs w:val="24"/>
                    </w:rPr>
                  </w:pPr>
                  <w:r>
                    <w:rPr>
                      <w:sz w:val="24"/>
                      <w:szCs w:val="24"/>
                    </w:rPr>
                    <w:t>Security</w:t>
                  </w:r>
                </w:p>
              </w:tc>
              <w:tc>
                <w:tcPr>
                  <w:tcW w:w="2880" w:type="dxa"/>
                </w:tcPr>
                <w:p w14:paraId="030764A2">
                  <w:pPr>
                    <w:rPr>
                      <w:sz w:val="24"/>
                      <w:szCs w:val="24"/>
                    </w:rPr>
                  </w:pPr>
                  <w:r>
                    <w:rPr>
                      <w:sz w:val="24"/>
                      <w:szCs w:val="24"/>
                    </w:rPr>
                    <w:t>Auditable</w:t>
                  </w:r>
                </w:p>
              </w:tc>
              <w:tc>
                <w:tcPr>
                  <w:tcW w:w="2880" w:type="dxa"/>
                </w:tcPr>
                <w:p w14:paraId="4DAC4975">
                  <w:pPr>
                    <w:rPr>
                      <w:sz w:val="24"/>
                      <w:szCs w:val="24"/>
                    </w:rPr>
                  </w:pPr>
                  <w:r>
                    <w:rPr>
                      <w:sz w:val="24"/>
                      <w:szCs w:val="24"/>
                    </w:rPr>
                    <w:t>Hidden</w:t>
                  </w:r>
                </w:p>
              </w:tc>
            </w:tr>
            <w:tr w14:paraId="730B5A19">
              <w:tblPrEx>
                <w:tblCellMar>
                  <w:top w:w="0" w:type="dxa"/>
                  <w:left w:w="108" w:type="dxa"/>
                  <w:bottom w:w="0" w:type="dxa"/>
                  <w:right w:w="108" w:type="dxa"/>
                </w:tblCellMar>
              </w:tblPrEx>
              <w:tc>
                <w:tcPr>
                  <w:tcW w:w="2880" w:type="dxa"/>
                </w:tcPr>
                <w:p w14:paraId="1CBD44F0">
                  <w:pPr>
                    <w:rPr>
                      <w:sz w:val="24"/>
                      <w:szCs w:val="24"/>
                    </w:rPr>
                  </w:pPr>
                  <w:r>
                    <w:rPr>
                      <w:sz w:val="24"/>
                      <w:szCs w:val="24"/>
                    </w:rPr>
                    <w:t>Flexibility</w:t>
                  </w:r>
                </w:p>
              </w:tc>
              <w:tc>
                <w:tcPr>
                  <w:tcW w:w="2880" w:type="dxa"/>
                </w:tcPr>
                <w:p w14:paraId="240A7E5C">
                  <w:pPr>
                    <w:rPr>
                      <w:sz w:val="24"/>
                      <w:szCs w:val="24"/>
                    </w:rPr>
                  </w:pPr>
                  <w:r>
                    <w:rPr>
                      <w:sz w:val="24"/>
                      <w:szCs w:val="24"/>
                    </w:rPr>
                    <w:t>High</w:t>
                  </w:r>
                </w:p>
              </w:tc>
              <w:tc>
                <w:tcPr>
                  <w:tcW w:w="2880" w:type="dxa"/>
                </w:tcPr>
                <w:p w14:paraId="419E5ABA">
                  <w:pPr>
                    <w:rPr>
                      <w:sz w:val="24"/>
                      <w:szCs w:val="24"/>
                    </w:rPr>
                  </w:pPr>
                  <w:r>
                    <w:rPr>
                      <w:sz w:val="24"/>
                      <w:szCs w:val="24"/>
                    </w:rPr>
                    <w:t>Low</w:t>
                  </w:r>
                </w:p>
              </w:tc>
            </w:tr>
          </w:tbl>
          <w:p w14:paraId="158C6AB2">
            <w:pPr>
              <w:spacing w:after="0" w:line="240" w:lineRule="auto"/>
            </w:pPr>
          </w:p>
        </w:tc>
      </w:tr>
      <w:tr w14:paraId="1A7E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5B9FBF63">
            <w:pPr>
              <w:spacing w:after="0" w:line="240" w:lineRule="auto"/>
              <w:rPr>
                <w:sz w:val="24"/>
                <w:szCs w:val="24"/>
              </w:rPr>
            </w:pPr>
          </w:p>
        </w:tc>
      </w:tr>
    </w:tbl>
    <w:p w14:paraId="1F7510FD">
      <w:pPr>
        <w:rPr>
          <w:sz w:val="24"/>
          <w:szCs w:val="24"/>
        </w:rPr>
      </w:pPr>
    </w:p>
    <w:p w14:paraId="0FAE7ED4">
      <w:pPr>
        <w:rPr>
          <w:sz w:val="24"/>
          <w:szCs w:val="24"/>
        </w:rPr>
      </w:pPr>
    </w:p>
    <w:p w14:paraId="47B93BEB">
      <w:pPr>
        <w:rPr>
          <w:sz w:val="24"/>
          <w:szCs w:val="24"/>
        </w:rPr>
      </w:pPr>
      <w:r>
        <w:rPr>
          <w:sz w:val="24"/>
          <w:szCs w:val="24"/>
        </w:rPr>
        <w:t>Git provides greater flexibility and transparency compared to proprietary systems. Developers can customize workflows. Organizations avoid vendor lock-in.</w:t>
      </w:r>
    </w:p>
    <w:p w14:paraId="283C7F17">
      <w:r>
        <w:br w:type="page"/>
      </w:r>
    </w:p>
    <w:p w14:paraId="33E44B3B">
      <w:pPr>
        <w:pStyle w:val="2"/>
        <w:rPr>
          <w:sz w:val="48"/>
          <w:szCs w:val="48"/>
        </w:rPr>
      </w:pPr>
      <w:r>
        <w:rPr>
          <w:sz w:val="48"/>
          <w:szCs w:val="48"/>
        </w:rPr>
        <w:t>Part E — Shell Scripts</w:t>
      </w:r>
    </w:p>
    <w:p w14:paraId="08D18499"/>
    <w:p w14:paraId="55D5C966"/>
    <w:p w14:paraId="5826E0E9">
      <w:pPr>
        <w:pStyle w:val="3"/>
        <w:rPr>
          <w:sz w:val="24"/>
          <w:szCs w:val="24"/>
        </w:rPr>
      </w:pPr>
      <w:r>
        <w:rPr>
          <w:sz w:val="24"/>
          <w:szCs w:val="24"/>
        </w:rPr>
        <w:t>Script 1 — System Identity Report</w:t>
      </w:r>
    </w:p>
    <w:p w14:paraId="668F399C">
      <w:pPr>
        <w:rPr>
          <w:sz w:val="24"/>
          <w:szCs w:val="24"/>
        </w:rPr>
      </w:pPr>
      <w:r>
        <w:rPr>
          <w:sz w:val="24"/>
          <w:szCs w:val="24"/>
        </w:rPr>
        <w:t>This script displays Linux distribution, kernel version, logged user, uptime, and license information. It uses variables and command substitution.</w:t>
      </w:r>
    </w:p>
    <w:p w14:paraId="1FA21640">
      <w:pPr>
        <w:pStyle w:val="3"/>
        <w:rPr>
          <w:sz w:val="24"/>
          <w:szCs w:val="24"/>
        </w:rPr>
      </w:pPr>
      <w:r>
        <w:rPr>
          <w:sz w:val="24"/>
          <w:szCs w:val="24"/>
        </w:rPr>
        <w:t>Script 2 — FOSS Package Inspector</w:t>
      </w:r>
    </w:p>
    <w:p w14:paraId="283C6367">
      <w:pPr>
        <w:rPr>
          <w:sz w:val="24"/>
          <w:szCs w:val="24"/>
        </w:rPr>
      </w:pPr>
      <w:r>
        <w:rPr>
          <w:sz w:val="24"/>
          <w:szCs w:val="24"/>
        </w:rPr>
        <w:t>This script checks if Git package is installed. It retrieves version and license information.</w:t>
      </w:r>
    </w:p>
    <w:p w14:paraId="2FBE2B34">
      <w:pPr>
        <w:pStyle w:val="3"/>
        <w:rPr>
          <w:sz w:val="24"/>
          <w:szCs w:val="24"/>
        </w:rPr>
      </w:pPr>
      <w:r>
        <w:rPr>
          <w:sz w:val="24"/>
          <w:szCs w:val="24"/>
        </w:rPr>
        <w:t>Script 3 — Disk Permission Auditor</w:t>
      </w:r>
    </w:p>
    <w:p w14:paraId="2D8C39FE">
      <w:pPr>
        <w:rPr>
          <w:sz w:val="24"/>
          <w:szCs w:val="24"/>
        </w:rPr>
      </w:pPr>
      <w:r>
        <w:rPr>
          <w:sz w:val="24"/>
          <w:szCs w:val="24"/>
        </w:rPr>
        <w:t>This script checks important directories and prints permissions and size.</w:t>
      </w:r>
    </w:p>
    <w:p w14:paraId="77997F6A">
      <w:pPr>
        <w:pStyle w:val="3"/>
        <w:rPr>
          <w:sz w:val="24"/>
          <w:szCs w:val="24"/>
        </w:rPr>
      </w:pPr>
      <w:r>
        <w:rPr>
          <w:sz w:val="24"/>
          <w:szCs w:val="24"/>
        </w:rPr>
        <w:t>Script 4 — Log File Analyzer</w:t>
      </w:r>
    </w:p>
    <w:p w14:paraId="56BA03E9">
      <w:pPr>
        <w:rPr>
          <w:sz w:val="24"/>
          <w:szCs w:val="24"/>
        </w:rPr>
      </w:pPr>
      <w:r>
        <w:rPr>
          <w:sz w:val="24"/>
          <w:szCs w:val="24"/>
        </w:rPr>
        <w:t>This script reads log file and counts keyword occurrences.</w:t>
      </w:r>
    </w:p>
    <w:p w14:paraId="3934EBF8">
      <w:pPr>
        <w:pStyle w:val="3"/>
        <w:rPr>
          <w:sz w:val="24"/>
          <w:szCs w:val="24"/>
        </w:rPr>
      </w:pPr>
      <w:r>
        <w:rPr>
          <w:sz w:val="24"/>
          <w:szCs w:val="24"/>
        </w:rPr>
        <w:t>Script 5 — Manifesto Generator</w:t>
      </w:r>
    </w:p>
    <w:p w14:paraId="3E4D5944">
      <w:pPr>
        <w:rPr>
          <w:sz w:val="24"/>
          <w:szCs w:val="24"/>
        </w:rPr>
      </w:pPr>
      <w:r>
        <w:rPr>
          <w:sz w:val="24"/>
          <w:szCs w:val="24"/>
        </w:rPr>
        <w:t>This script collects user input and generates open source manifesto.</w:t>
      </w:r>
    </w:p>
    <w:p w14:paraId="38666D2E">
      <w:r>
        <w:br w:type="page"/>
      </w:r>
    </w:p>
    <w:p w14:paraId="4C7751A1">
      <w:pPr>
        <w:pStyle w:val="2"/>
        <w:rPr>
          <w:sz w:val="48"/>
          <w:szCs w:val="48"/>
        </w:rPr>
      </w:pPr>
      <w:r>
        <w:rPr>
          <w:sz w:val="48"/>
          <w:szCs w:val="48"/>
        </w:rPr>
        <w:t>Conclusion</w:t>
      </w:r>
    </w:p>
    <w:p w14:paraId="31328667"/>
    <w:p w14:paraId="0AE41DA8">
      <w:pPr>
        <w:rPr>
          <w:sz w:val="24"/>
          <w:szCs w:val="24"/>
        </w:rPr>
      </w:pPr>
    </w:p>
    <w:p w14:paraId="1883781D">
      <w:pPr>
        <w:rPr>
          <w:sz w:val="24"/>
          <w:szCs w:val="24"/>
        </w:rPr>
      </w:pPr>
      <w:r>
        <w:rPr>
          <w:sz w:val="24"/>
          <w:szCs w:val="24"/>
        </w:rPr>
        <w:t>This project demonstrates understanding of open source philosophy and Linux shell scripting. Git plays major role in collaborative development. The scripts automate system analysis tasks. Open source software encourages transparency and innovation.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61D6"/>
    <w:rsid w:val="0015074B"/>
    <w:rsid w:val="0029639D"/>
    <w:rsid w:val="00326F90"/>
    <w:rsid w:val="003D6545"/>
    <w:rsid w:val="00AA1D8D"/>
    <w:rsid w:val="00B47730"/>
    <w:rsid w:val="00CB0664"/>
    <w:rsid w:val="00D454BE"/>
    <w:rsid w:val="00E5675E"/>
    <w:rsid w:val="00FC693F"/>
    <w:rsid w:val="127E6B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1"/>
    <w:basedOn w:val="12"/>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5">
    <w:name w:val="Plain Table 2"/>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66">
    <w:name w:val="Plain Table 3"/>
    <w:basedOn w:val="12"/>
    <w:uiPriority w:val="99"/>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67">
    <w:name w:val="Plain Table 4"/>
    <w:basedOn w:val="12"/>
    <w:uiPriority w:val="99"/>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8">
    <w:name w:val="Plain Table 5"/>
    <w:basedOn w:val="12"/>
    <w:uiPriority w:val="99"/>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69">
    <w:name w:val="Grid Table Light"/>
    <w:basedOn w:val="12"/>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351</Words>
  <Characters>2134</Characters>
  <Lines>38</Lines>
  <Paragraphs>10</Paragraphs>
  <TotalTime>4</TotalTime>
  <ScaleCrop>false</ScaleCrop>
  <LinksUpToDate>false</LinksUpToDate>
  <CharactersWithSpaces>2468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2026-03-30T15:08:00Z</dcterms:created>
  <dc:creator>python-docx</dc:creator>
  <dc:description>generated by python-docx</dc:description>
  <cp:lastModifiedBy>Tisha Bhatia</cp:lastModifiedBy>
  <dcterms:modified xsi:type="dcterms:W3CDTF">2026-03-30T15:58:20Z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eyJoZGlkIjoiZGFiNTI5ZTJlMzdlZDlmMDkyNDdkNTZhZTFkZDU0NDciLCJ1c2VySWQiOiI1NjczMDQ4NjI5ODYifQ==</vt:lpwstr>
  </property>
  <property fmtid="{D5CDD505-2E9C-101B-9397-08002B2CF9AE}" pid="3" name="KSOProductBuildVer">
    <vt:lpwstr>1033-12.1.0.25242</vt:lpwstr>
  </property>
  <property fmtid="{D5CDD505-2E9C-101B-9397-08002B2CF9AE}" pid="4" name="ICV">
    <vt:lpwstr>47DD01BDEC314E57875FA64EE6E284C4_12</vt:lpwstr>
  </property>
</Properties>
</file>