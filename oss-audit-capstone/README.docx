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EA664">
      <w:pPr>
        <w:pStyle w:val="2"/>
        <w:rPr>
          <w:sz w:val="56"/>
          <w:szCs w:val="56"/>
        </w:rPr>
      </w:pPr>
      <w:r>
        <w:rPr>
          <w:sz w:val="56"/>
          <w:szCs w:val="56"/>
        </w:rPr>
        <w:t>OSS Audit Capstone – README</w:t>
      </w:r>
    </w:p>
    <w:p w14:paraId="1C2D98F3"/>
    <w:p w14:paraId="06E3E51C"/>
    <w:p w14:paraId="1D1595C9">
      <w:pPr>
        <w:rPr>
          <w:rFonts w:hint="default"/>
          <w:b w:val="0"/>
          <w:bCs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Student Name: </w:t>
      </w:r>
      <w:r>
        <w:rPr>
          <w:rFonts w:hint="default"/>
          <w:b w:val="0"/>
          <w:bCs/>
          <w:sz w:val="32"/>
          <w:szCs w:val="32"/>
          <w:lang w:val="en-US"/>
        </w:rPr>
        <w:t>Monish Bhatia</w:t>
      </w:r>
    </w:p>
    <w:p w14:paraId="6630F2B5">
      <w:pPr>
        <w:rPr>
          <w:rFonts w:hint="default"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Registration Number: </w:t>
      </w:r>
      <w:r>
        <w:rPr>
          <w:sz w:val="32"/>
          <w:szCs w:val="32"/>
        </w:rPr>
        <w:t>24B</w:t>
      </w:r>
      <w:r>
        <w:rPr>
          <w:rFonts w:hint="default"/>
          <w:sz w:val="32"/>
          <w:szCs w:val="32"/>
          <w:lang w:val="en-US"/>
        </w:rPr>
        <w:t>AI10772</w:t>
      </w:r>
      <w:bookmarkStart w:id="0" w:name="_GoBack"/>
      <w:bookmarkEnd w:id="0"/>
    </w:p>
    <w:p w14:paraId="7EDC00F6">
      <w:pPr>
        <w:rPr>
          <w:b/>
          <w:sz w:val="28"/>
          <w:szCs w:val="28"/>
        </w:rPr>
      </w:pPr>
      <w:r>
        <w:rPr>
          <w:b/>
          <w:sz w:val="28"/>
          <w:szCs w:val="28"/>
        </w:rPr>
        <w:t>Chosen Open-Source Software: Git</w:t>
      </w:r>
    </w:p>
    <w:p w14:paraId="665CA96C">
      <w:pPr>
        <w:rPr>
          <w:b/>
          <w:sz w:val="28"/>
          <w:szCs w:val="28"/>
        </w:rPr>
      </w:pPr>
    </w:p>
    <w:p w14:paraId="591DDD32">
      <w:pPr>
        <w:pStyle w:val="3"/>
        <w:rPr>
          <w:sz w:val="28"/>
          <w:szCs w:val="28"/>
        </w:rPr>
      </w:pPr>
      <w:r>
        <w:rPr>
          <w:sz w:val="28"/>
          <w:szCs w:val="28"/>
        </w:rPr>
        <w:t>Overview</w:t>
      </w:r>
    </w:p>
    <w:p w14:paraId="69BB9C81">
      <w:pPr>
        <w:rPr>
          <w:sz w:val="28"/>
          <w:szCs w:val="28"/>
        </w:rPr>
      </w:pPr>
      <w:r>
        <w:rPr>
          <w:sz w:val="28"/>
          <w:szCs w:val="28"/>
        </w:rPr>
        <w:t>This repository contains five Linux shell scripts used for Open Source Software Audit. The scripts analyze system identity, inspect packages, audit permissions, analyze logs, and generate an open-source manifesto.</w:t>
      </w:r>
    </w:p>
    <w:p w14:paraId="27A7A4D4">
      <w:pPr>
        <w:rPr>
          <w:sz w:val="28"/>
          <w:szCs w:val="28"/>
        </w:rPr>
      </w:pPr>
    </w:p>
    <w:p w14:paraId="5D6FFCCB">
      <w:pPr>
        <w:pStyle w:val="3"/>
        <w:rPr>
          <w:sz w:val="28"/>
          <w:szCs w:val="28"/>
        </w:rPr>
      </w:pPr>
      <w:r>
        <w:rPr>
          <w:sz w:val="28"/>
          <w:szCs w:val="28"/>
        </w:rPr>
        <w:t>Scripts Included</w:t>
      </w:r>
    </w:p>
    <w:p w14:paraId="2C41E239">
      <w:pPr>
        <w:pStyle w:val="23"/>
        <w:rPr>
          <w:sz w:val="28"/>
          <w:szCs w:val="28"/>
        </w:rPr>
      </w:pPr>
      <w:r>
        <w:rPr>
          <w:sz w:val="28"/>
          <w:szCs w:val="28"/>
        </w:rPr>
        <w:t>01_system_identity.sh – System Identity Report</w:t>
      </w:r>
    </w:p>
    <w:p w14:paraId="76905C73">
      <w:pPr>
        <w:pStyle w:val="23"/>
        <w:rPr>
          <w:sz w:val="28"/>
          <w:szCs w:val="28"/>
        </w:rPr>
      </w:pPr>
      <w:r>
        <w:rPr>
          <w:sz w:val="28"/>
          <w:szCs w:val="28"/>
        </w:rPr>
        <w:t>02_foss_package_inspector.sh – FOSS Package Inspector</w:t>
      </w:r>
    </w:p>
    <w:p w14:paraId="1B37AD61">
      <w:pPr>
        <w:pStyle w:val="23"/>
        <w:rPr>
          <w:sz w:val="28"/>
          <w:szCs w:val="28"/>
        </w:rPr>
      </w:pPr>
      <w:r>
        <w:rPr>
          <w:sz w:val="28"/>
          <w:szCs w:val="28"/>
        </w:rPr>
        <w:t>03_disk_permission_auditor.sh – Disk and Permission Auditor</w:t>
      </w:r>
    </w:p>
    <w:p w14:paraId="4203109E">
      <w:pPr>
        <w:pStyle w:val="23"/>
        <w:rPr>
          <w:sz w:val="28"/>
          <w:szCs w:val="28"/>
        </w:rPr>
      </w:pPr>
      <w:r>
        <w:rPr>
          <w:sz w:val="28"/>
          <w:szCs w:val="28"/>
        </w:rPr>
        <w:t>04_log_file_analyzer.sh – Log File Analyzer</w:t>
      </w:r>
    </w:p>
    <w:p w14:paraId="0AA167F3">
      <w:pPr>
        <w:pStyle w:val="23"/>
        <w:rPr>
          <w:sz w:val="28"/>
          <w:szCs w:val="28"/>
        </w:rPr>
      </w:pPr>
      <w:r>
        <w:rPr>
          <w:sz w:val="28"/>
          <w:szCs w:val="28"/>
        </w:rPr>
        <w:t>05_manifesto_generator.sh – Open Source Manifesto Generator</w:t>
      </w:r>
    </w:p>
    <w:p w14:paraId="58DBF7A6">
      <w:pPr>
        <w:pStyle w:val="23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05BA8F60">
      <w:pPr>
        <w:pStyle w:val="23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6D1D93FD">
      <w:pPr>
        <w:pStyle w:val="3"/>
        <w:rPr>
          <w:sz w:val="28"/>
          <w:szCs w:val="28"/>
        </w:rPr>
      </w:pPr>
      <w:r>
        <w:rPr>
          <w:sz w:val="28"/>
          <w:szCs w:val="28"/>
        </w:rPr>
        <w:t>How to Run</w:t>
      </w:r>
    </w:p>
    <w:p w14:paraId="22C35263">
      <w:pPr>
        <w:rPr>
          <w:sz w:val="28"/>
          <w:szCs w:val="28"/>
        </w:rPr>
      </w:pPr>
      <w:r>
        <w:rPr>
          <w:sz w:val="28"/>
          <w:szCs w:val="28"/>
        </w:rPr>
        <w:t>Make scripts executable:</w:t>
      </w:r>
    </w:p>
    <w:p w14:paraId="3A3C7502">
      <w:pPr>
        <w:rPr>
          <w:sz w:val="28"/>
          <w:szCs w:val="28"/>
        </w:rPr>
      </w:pPr>
      <w:r>
        <w:rPr>
          <w:sz w:val="28"/>
          <w:szCs w:val="28"/>
        </w:rPr>
        <w:t>chmod +x *.sh</w:t>
      </w:r>
    </w:p>
    <w:p w14:paraId="3C61ADC9">
      <w:pPr>
        <w:rPr>
          <w:sz w:val="28"/>
          <w:szCs w:val="28"/>
        </w:rPr>
      </w:pPr>
      <w:r>
        <w:rPr>
          <w:sz w:val="28"/>
          <w:szCs w:val="28"/>
        </w:rPr>
        <w:t>Run script 1:</w:t>
      </w:r>
    </w:p>
    <w:p w14:paraId="0A54CC9E">
      <w:pPr>
        <w:rPr>
          <w:sz w:val="28"/>
          <w:szCs w:val="28"/>
        </w:rPr>
      </w:pPr>
      <w:r>
        <w:rPr>
          <w:sz w:val="28"/>
          <w:szCs w:val="28"/>
        </w:rPr>
        <w:t>./01_system_identity.sh</w:t>
      </w:r>
    </w:p>
    <w:p w14:paraId="723A7FA5">
      <w:pPr>
        <w:rPr>
          <w:sz w:val="28"/>
          <w:szCs w:val="28"/>
        </w:rPr>
      </w:pPr>
      <w:r>
        <w:rPr>
          <w:sz w:val="28"/>
          <w:szCs w:val="28"/>
        </w:rPr>
        <w:t>Run script 2:</w:t>
      </w:r>
    </w:p>
    <w:p w14:paraId="493FCA43">
      <w:pPr>
        <w:rPr>
          <w:sz w:val="28"/>
          <w:szCs w:val="28"/>
        </w:rPr>
      </w:pPr>
      <w:r>
        <w:rPr>
          <w:sz w:val="28"/>
          <w:szCs w:val="28"/>
        </w:rPr>
        <w:t>./02_foss_package_inspector.sh git</w:t>
      </w:r>
    </w:p>
    <w:p w14:paraId="2F3F46C8">
      <w:pPr>
        <w:rPr>
          <w:sz w:val="28"/>
          <w:szCs w:val="28"/>
        </w:rPr>
      </w:pPr>
      <w:r>
        <w:rPr>
          <w:sz w:val="28"/>
          <w:szCs w:val="28"/>
        </w:rPr>
        <w:t>Run script 3:</w:t>
      </w:r>
    </w:p>
    <w:p w14:paraId="298B235A">
      <w:pPr>
        <w:rPr>
          <w:sz w:val="28"/>
          <w:szCs w:val="28"/>
        </w:rPr>
      </w:pPr>
      <w:r>
        <w:rPr>
          <w:sz w:val="28"/>
          <w:szCs w:val="28"/>
        </w:rPr>
        <w:t>./03_disk_permission_auditor.sh</w:t>
      </w:r>
    </w:p>
    <w:p w14:paraId="59D7EC1D">
      <w:pPr>
        <w:rPr>
          <w:sz w:val="28"/>
          <w:szCs w:val="28"/>
        </w:rPr>
      </w:pPr>
      <w:r>
        <w:rPr>
          <w:sz w:val="28"/>
          <w:szCs w:val="28"/>
        </w:rPr>
        <w:t>Run script 4:</w:t>
      </w:r>
    </w:p>
    <w:p w14:paraId="4B8A0C1F">
      <w:pPr>
        <w:rPr>
          <w:sz w:val="28"/>
          <w:szCs w:val="28"/>
        </w:rPr>
      </w:pPr>
      <w:r>
        <w:rPr>
          <w:sz w:val="28"/>
          <w:szCs w:val="28"/>
        </w:rPr>
        <w:t>./04_log_file_analyzer.sh /var/log/syslog error</w:t>
      </w:r>
    </w:p>
    <w:p w14:paraId="09FFD735">
      <w:pPr>
        <w:rPr>
          <w:sz w:val="28"/>
          <w:szCs w:val="28"/>
        </w:rPr>
      </w:pPr>
      <w:r>
        <w:rPr>
          <w:sz w:val="28"/>
          <w:szCs w:val="28"/>
        </w:rPr>
        <w:t>Run script 5:</w:t>
      </w:r>
    </w:p>
    <w:p w14:paraId="36EFCCD8">
      <w:pPr>
        <w:rPr>
          <w:sz w:val="28"/>
          <w:szCs w:val="28"/>
        </w:rPr>
      </w:pPr>
      <w:r>
        <w:rPr>
          <w:sz w:val="28"/>
          <w:szCs w:val="28"/>
        </w:rPr>
        <w:t>./05_manifesto_generator.sh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185C"/>
    <w:rsid w:val="00034616"/>
    <w:rsid w:val="0006063C"/>
    <w:rsid w:val="0015074B"/>
    <w:rsid w:val="0029639D"/>
    <w:rsid w:val="00326F90"/>
    <w:rsid w:val="0087117A"/>
    <w:rsid w:val="00AA1D8D"/>
    <w:rsid w:val="00B47730"/>
    <w:rsid w:val="00CB0664"/>
    <w:rsid w:val="00E5675E"/>
    <w:rsid w:val="00FC693F"/>
    <w:rsid w:val="66DA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107</Words>
  <Characters>804</Characters>
  <Lines>6</Lines>
  <Paragraphs>1</Paragraphs>
  <TotalTime>2</TotalTime>
  <ScaleCrop>false</ScaleCrop>
  <LinksUpToDate>false</LinksUpToDate>
  <CharactersWithSpaces>886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2026-03-30T15:10:00Z</dcterms:created>
  <dc:creator>python-docx</dc:creator>
  <dc:description>generated by python-docx</dc:description>
  <cp:lastModifiedBy>Tisha Bhatia</cp:lastModifiedBy>
  <dcterms:modified xsi:type="dcterms:W3CDTF">2026-03-30T15:59:33Z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eyJoZGlkIjoiZGFiNTI5ZTJlMzdlZDlmMDkyNDdkNTZhZTFkZDU0NDciLCJ1c2VySWQiOiI1NjczMDQ4NjI5ODYifQ==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D30897DF82A44CB9809711DE85CA52C0_12</vt:lpwstr>
  </property>
</Properties>
</file>